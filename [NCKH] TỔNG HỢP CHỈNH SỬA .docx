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Be Vietnam Pro" w:hAnsi="Be Vietnam Pro" w:eastAsia="Be Vietnam Pro" w:cs="Be Vietnam Pro"/>
          <w:b/>
          <w:bCs/>
          <w:color w:val="FF0000"/>
          <w:sz w:val="30"/>
          <w:szCs w:val="30"/>
        </w:rPr>
      </w:pPr>
      <w:bookmarkStart w:id="0" w:name="_GoBack"/>
      <w:bookmarkEnd w:id="0"/>
      <w:r>
        <w:rPr>
          <w:rFonts w:ascii="Be Vietnam Pro" w:hAnsi="Be Vietnam Pro" w:eastAsia="Be Vietnam Pro" w:cs="Be Vietnam Pro"/>
          <w:b/>
          <w:bCs/>
          <w:color w:val="FF0000"/>
          <w:sz w:val="30"/>
          <w:szCs w:val="30"/>
          <w:rtl w:val="0"/>
        </w:rPr>
        <w:t xml:space="preserve">[NCKH] TỔNG HỢP CHỈNH SỬA </w:t>
      </w:r>
    </w:p>
    <w:p w14:paraId="00000002">
      <w:pPr>
        <w:jc w:val="center"/>
        <w:rPr>
          <w:rFonts w:ascii="Be Vietnam Pro" w:hAnsi="Be Vietnam Pro" w:eastAsia="Be Vietnam Pro" w:cs="Be Vietnam Pro"/>
          <w:b/>
          <w:bCs/>
          <w:color w:val="FF0000"/>
          <w:sz w:val="30"/>
          <w:szCs w:val="30"/>
        </w:rPr>
      </w:pPr>
    </w:p>
    <w:p w14:paraId="00000003">
      <w:pPr>
        <w:jc w:val="center"/>
        <w:rPr>
          <w:rFonts w:ascii="Be Vietnam Pro" w:hAnsi="Be Vietnam Pro" w:eastAsia="Be Vietnam Pro" w:cs="Be Vietnam Pro"/>
          <w:b/>
          <w:bCs/>
          <w:color w:val="FF0000"/>
          <w:sz w:val="30"/>
          <w:szCs w:val="30"/>
        </w:rPr>
      </w:pPr>
    </w:p>
    <w:p w14:paraId="00000004">
      <w:pPr>
        <w:numPr>
          <w:ilvl w:val="0"/>
          <w:numId w:val="1"/>
        </w:numPr>
        <w:ind w:left="720" w:hanging="360"/>
        <w:rPr>
          <w:rFonts w:ascii="Be Vietnam Pro" w:hAnsi="Be Vietnam Pro" w:eastAsia="Be Vietnam Pro" w:cs="Be Vietnam Pro"/>
          <w:b/>
          <w:bCs/>
          <w:sz w:val="26"/>
          <w:szCs w:val="26"/>
          <w:highlight w:val="green"/>
        </w:rPr>
      </w:pPr>
      <w:r>
        <w:rPr>
          <w:rFonts w:ascii="Be Vietnam Pro" w:hAnsi="Be Vietnam Pro" w:eastAsia="Be Vietnam Pro" w:cs="Be Vietnam Pro"/>
          <w:b/>
          <w:bCs/>
          <w:sz w:val="26"/>
          <w:szCs w:val="26"/>
          <w:highlight w:val="green"/>
          <w:rtl w:val="0"/>
        </w:rPr>
        <w:t>Chỉnh lại hiển thị giao diện web:</w:t>
      </w:r>
    </w:p>
    <w:p w14:paraId="00000005">
      <w:pPr>
        <w:rPr>
          <w:rFonts w:ascii="Be Vietnam Pro" w:hAnsi="Be Vietnam Pro" w:eastAsia="Be Vietnam Pro" w:cs="Be Vietnam Pro"/>
          <w:b/>
          <w:bCs/>
          <w:sz w:val="26"/>
          <w:szCs w:val="26"/>
        </w:rPr>
      </w:pPr>
    </w:p>
    <w:p w14:paraId="00000006">
      <w:pPr>
        <w:rPr>
          <w:rFonts w:ascii="Be Vietnam Pro" w:hAnsi="Be Vietnam Pro" w:eastAsia="Be Vietnam Pro" w:cs="Be Vietnam Pro"/>
          <w:sz w:val="26"/>
          <w:szCs w:val="26"/>
        </w:rPr>
      </w:pPr>
      <w:r>
        <w:rPr>
          <w:rFonts w:ascii="Be Vietnam Pro" w:hAnsi="Be Vietnam Pro" w:eastAsia="Be Vietnam Pro" w:cs="Be Vietnam Pro"/>
          <w:sz w:val="26"/>
          <w:szCs w:val="26"/>
          <w:rtl w:val="0"/>
        </w:rPr>
        <w:t>Đây là hình app của trường mình, mình nên sửa cho nó hiển thị như thế này vì nhìn nó sẽ giống app mô phỏng hơn.</w:t>
      </w:r>
    </w:p>
    <w:p w14:paraId="00000007">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2926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9" name="image10.jpg"/>
                    <pic:cNvPicPr preferRelativeResize="0"/>
                  </pic:nvPicPr>
                  <pic:blipFill>
                    <a:blip r:embed="rId6"/>
                    <a:srcRect/>
                    <a:stretch>
                      <a:fillRect/>
                    </a:stretch>
                  </pic:blipFill>
                  <pic:spPr>
                    <a:xfrm>
                      <a:off x="0" y="0"/>
                      <a:ext cx="5731200" cy="4292600"/>
                    </a:xfrm>
                    <a:prstGeom prst="rect">
                      <a:avLst/>
                    </a:prstGeom>
                  </pic:spPr>
                </pic:pic>
              </a:graphicData>
            </a:graphic>
          </wp:inline>
        </w:drawing>
      </w:r>
    </w:p>
    <w:p w14:paraId="00000008">
      <w:pPr>
        <w:rPr>
          <w:rFonts w:ascii="Be Vietnam Pro" w:hAnsi="Be Vietnam Pro" w:eastAsia="Be Vietnam Pro" w:cs="Be Vietnam Pro"/>
          <w:sz w:val="26"/>
          <w:szCs w:val="26"/>
        </w:rPr>
      </w:pPr>
      <w:r>
        <w:rPr>
          <w:rFonts w:ascii="Be Vietnam Pro" w:hAnsi="Be Vietnam Pro" w:eastAsia="Be Vietnam Pro" w:cs="Be Vietnam Pro"/>
          <w:sz w:val="26"/>
          <w:szCs w:val="26"/>
          <w:rtl w:val="0"/>
        </w:rPr>
        <w:t>Đây là hình sơ đồ đường băng và đường lăn sân bay TSN đã vẽ lại để nhìn rõ tên đường lăn và sân đỗ hơn.</w:t>
      </w:r>
    </w:p>
    <w:p w14:paraId="00000009">
      <w:pPr>
        <w:numPr>
          <w:ilvl w:val="0"/>
          <w:numId w:val="2"/>
        </w:numPr>
        <w:ind w:left="720" w:hanging="360"/>
        <w:rPr>
          <w:rFonts w:ascii="Be Vietnam Pro" w:hAnsi="Be Vietnam Pro" w:eastAsia="Be Vietnam Pro" w:cs="Be Vietnam Pro"/>
          <w:sz w:val="26"/>
          <w:szCs w:val="26"/>
          <w:u w:val="none"/>
        </w:rPr>
      </w:pPr>
      <w:r>
        <w:rPr>
          <w:rFonts w:ascii="Be Vietnam Pro" w:hAnsi="Be Vietnam Pro" w:eastAsia="Be Vietnam Pro" w:cs="Be Vietnam Pro"/>
          <w:sz w:val="26"/>
          <w:szCs w:val="26"/>
          <w:rtl w:val="0"/>
        </w:rPr>
        <w:t>Đường màu xanh lá là đường lăn (LƯU Ý những gạch đỏ là đèn stop bar đầu cuối đường lăn nha)</w:t>
      </w:r>
    </w:p>
    <w:p w14:paraId="0000000A">
      <w:pPr>
        <w:numPr>
          <w:ilvl w:val="0"/>
          <w:numId w:val="2"/>
        </w:numPr>
        <w:ind w:left="720" w:hanging="360"/>
        <w:rPr>
          <w:rFonts w:ascii="Be Vietnam Pro" w:hAnsi="Be Vietnam Pro" w:eastAsia="Be Vietnam Pro" w:cs="Be Vietnam Pro"/>
          <w:sz w:val="26"/>
          <w:szCs w:val="26"/>
          <w:u w:val="none"/>
        </w:rPr>
      </w:pPr>
      <w:r>
        <w:rPr>
          <w:rFonts w:ascii="Be Vietnam Pro" w:hAnsi="Be Vietnam Pro" w:eastAsia="Be Vietnam Pro" w:cs="Be Vietnam Pro"/>
          <w:sz w:val="26"/>
          <w:szCs w:val="26"/>
          <w:rtl w:val="0"/>
        </w:rPr>
        <w:t xml:space="preserve">Chấm xanh dương là Tower - tháp không lưu </w:t>
      </w:r>
    </w:p>
    <w:p w14:paraId="0000000B">
      <w:pPr>
        <w:rPr>
          <w:rFonts w:ascii="Be Vietnam Pro" w:hAnsi="Be Vietnam Pro" w:eastAsia="Be Vietnam Pro" w:cs="Be Vietnam Pro"/>
          <w:b/>
          <w:bCs/>
          <w:sz w:val="26"/>
          <w:szCs w:val="26"/>
          <w:highlight w:val="yellow"/>
        </w:rPr>
      </w:pPr>
      <w:r>
        <w:rPr>
          <w:rFonts w:ascii="Be Vietnam Pro" w:hAnsi="Be Vietnam Pro" w:eastAsia="Be Vietnam Pro" w:cs="Be Vietnam Pro"/>
          <w:b/>
          <w:bCs/>
          <w:sz w:val="26"/>
          <w:szCs w:val="26"/>
          <w:highlight w:val="yellow"/>
          <w:rtl w:val="0"/>
        </w:rPr>
        <w:t xml:space="preserve">SƠ ĐỒ HOẠT ĐỘNG: </w:t>
      </w:r>
    </w:p>
    <w:p w14:paraId="0000000C">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05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7"/>
                    <a:srcRect l="2475" r="2475"/>
                    <a:stretch>
                      <a:fillRect/>
                    </a:stretch>
                  </pic:blipFill>
                  <pic:spPr>
                    <a:xfrm>
                      <a:off x="0" y="0"/>
                      <a:ext cx="5731200" cy="4051300"/>
                    </a:xfrm>
                    <a:prstGeom prst="rect">
                      <a:avLst/>
                    </a:prstGeom>
                  </pic:spPr>
                </pic:pic>
              </a:graphicData>
            </a:graphic>
          </wp:inline>
        </w:drawing>
      </w:r>
    </w:p>
    <w:p w14:paraId="0000000D">
      <w:pPr>
        <w:rPr>
          <w:rFonts w:ascii="Be Vietnam Pro" w:hAnsi="Be Vietnam Pro" w:eastAsia="Be Vietnam Pro" w:cs="Be Vietnam Pro"/>
          <w:b/>
          <w:bCs/>
          <w:sz w:val="26"/>
          <w:szCs w:val="26"/>
        </w:rPr>
      </w:pPr>
    </w:p>
    <w:p w14:paraId="0000000E">
      <w:pPr>
        <w:rPr>
          <w:rFonts w:ascii="Be Vietnam Pro" w:hAnsi="Be Vietnam Pro" w:eastAsia="Be Vietnam Pro" w:cs="Be Vietnam Pro"/>
          <w:b/>
          <w:bCs/>
          <w:i/>
          <w:iCs/>
          <w:sz w:val="26"/>
          <w:szCs w:val="26"/>
          <w:highlight w:val="yellow"/>
        </w:rPr>
      </w:pPr>
      <w:r>
        <w:rPr>
          <w:rFonts w:ascii="Be Vietnam Pro" w:hAnsi="Be Vietnam Pro" w:eastAsia="Be Vietnam Pro" w:cs="Be Vietnam Pro"/>
          <w:b/>
          <w:bCs/>
          <w:sz w:val="26"/>
          <w:szCs w:val="26"/>
          <w:highlight w:val="yellow"/>
          <w:rtl w:val="0"/>
        </w:rPr>
        <w:t xml:space="preserve">GIAO DIỆN HIỂN THỊ: </w:t>
      </w:r>
      <w:r>
        <w:rPr>
          <w:rFonts w:ascii="Be Vietnam Pro" w:hAnsi="Be Vietnam Pro" w:eastAsia="Be Vietnam Pro" w:cs="Be Vietnam Pro"/>
          <w:b/>
          <w:bCs/>
          <w:i/>
          <w:iCs/>
          <w:sz w:val="26"/>
          <w:szCs w:val="26"/>
          <w:highlight w:val="yellow"/>
          <w:rtl w:val="0"/>
        </w:rPr>
        <w:t>Hiển thị giống bên dưới nhưng góc nhìn TỪ TRÊN XUỐNG như hiện tại (nếu được add thêm góc nhìn như hình bên dưới)</w:t>
      </w:r>
    </w:p>
    <w:p w14:paraId="0000000F">
      <w:pPr>
        <w:rPr>
          <w:rFonts w:ascii="Be Vietnam Pro" w:hAnsi="Be Vietnam Pro" w:eastAsia="Be Vietnam Pro" w:cs="Be Vietnam Pro"/>
          <w:b/>
          <w:bCs/>
          <w:i/>
          <w:iCs/>
          <w:sz w:val="26"/>
          <w:szCs w:val="26"/>
        </w:rPr>
      </w:pPr>
    </w:p>
    <w:p w14:paraId="00000010">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000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8"/>
                    <a:srcRect/>
                    <a:stretch>
                      <a:fillRect/>
                    </a:stretch>
                  </pic:blipFill>
                  <pic:spPr>
                    <a:xfrm>
                      <a:off x="0" y="0"/>
                      <a:ext cx="5731200" cy="4000500"/>
                    </a:xfrm>
                    <a:prstGeom prst="rect">
                      <a:avLst/>
                    </a:prstGeom>
                  </pic:spPr>
                </pic:pic>
              </a:graphicData>
            </a:graphic>
          </wp:inline>
        </w:drawing>
      </w:r>
      <w:r>
        <w:rPr>
          <w:rFonts w:ascii="Be Vietnam Pro" w:hAnsi="Be Vietnam Pro" w:eastAsia="Be Vietnam Pro" w:cs="Be Vietnam Pro"/>
          <w:b/>
          <w:bCs/>
          <w:sz w:val="26"/>
          <w:szCs w:val="26"/>
        </w:rPr>
        <w:drawing>
          <wp:inline distT="114300" distB="114300" distL="114300" distR="114300">
            <wp:extent cx="5730875" cy="4000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9"/>
                    <a:srcRect/>
                    <a:stretch>
                      <a:fillRect/>
                    </a:stretch>
                  </pic:blipFill>
                  <pic:spPr>
                    <a:xfrm>
                      <a:off x="0" y="0"/>
                      <a:ext cx="5731200" cy="4000500"/>
                    </a:xfrm>
                    <a:prstGeom prst="rect">
                      <a:avLst/>
                    </a:prstGeom>
                  </pic:spPr>
                </pic:pic>
              </a:graphicData>
            </a:graphic>
          </wp:inline>
        </w:drawing>
      </w:r>
    </w:p>
    <w:p w14:paraId="00000011">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4323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3" name="image6.jpg"/>
                    <pic:cNvPicPr preferRelativeResize="0"/>
                  </pic:nvPicPr>
                  <pic:blipFill>
                    <a:blip r:embed="rId10"/>
                    <a:srcRect/>
                    <a:stretch>
                      <a:fillRect/>
                    </a:stretch>
                  </pic:blipFill>
                  <pic:spPr>
                    <a:xfrm>
                      <a:off x="0" y="0"/>
                      <a:ext cx="5731200" cy="4432300"/>
                    </a:xfrm>
                    <a:prstGeom prst="rect">
                      <a:avLst/>
                    </a:prstGeom>
                  </pic:spPr>
                </pic:pic>
              </a:graphicData>
            </a:graphic>
          </wp:inline>
        </w:drawing>
      </w:r>
    </w:p>
    <w:p w14:paraId="00000012">
      <w:pPr>
        <w:rPr>
          <w:rFonts w:ascii="Be Vietnam Pro" w:hAnsi="Be Vietnam Pro" w:eastAsia="Be Vietnam Pro" w:cs="Be Vietnam Pro"/>
          <w:b/>
          <w:bCs/>
          <w:sz w:val="26"/>
          <w:szCs w:val="26"/>
        </w:rPr>
      </w:pPr>
    </w:p>
    <w:p w14:paraId="00000013">
      <w:pPr>
        <w:rPr>
          <w:rFonts w:ascii="Be Vietnam Pro" w:hAnsi="Be Vietnam Pro" w:eastAsia="Be Vietnam Pro" w:cs="Be Vietnam Pro"/>
          <w:b/>
          <w:bCs/>
          <w:sz w:val="26"/>
          <w:szCs w:val="26"/>
          <w:highlight w:val="yellow"/>
        </w:rPr>
      </w:pPr>
      <w:r>
        <w:rPr>
          <w:rFonts w:ascii="Be Vietnam Pro" w:hAnsi="Be Vietnam Pro" w:eastAsia="Be Vietnam Pro" w:cs="Be Vietnam Pro"/>
          <w:b/>
          <w:bCs/>
          <w:sz w:val="26"/>
          <w:szCs w:val="26"/>
          <w:highlight w:val="yellow"/>
          <w:rtl w:val="0"/>
        </w:rPr>
        <w:t>Quy tắc hiển thị đèn sân bay</w:t>
      </w:r>
    </w:p>
    <w:p w14:paraId="00000014">
      <w:pPr>
        <w:numPr>
          <w:ilvl w:val="0"/>
          <w:numId w:val="3"/>
        </w:numPr>
        <w:ind w:left="720" w:hanging="360"/>
        <w:rPr>
          <w:rFonts w:ascii="Be Vietnam Pro" w:hAnsi="Be Vietnam Pro" w:eastAsia="Be Vietnam Pro" w:cs="Be Vietnam Pro"/>
          <w:sz w:val="26"/>
          <w:szCs w:val="26"/>
        </w:rPr>
      </w:pPr>
      <w:r>
        <w:rPr>
          <w:rFonts w:ascii="Be Vietnam Pro" w:hAnsi="Be Vietnam Pro" w:eastAsia="Be Vietnam Pro" w:cs="Be Vietnam Pro"/>
          <w:sz w:val="26"/>
          <w:szCs w:val="26"/>
          <w:rtl w:val="0"/>
        </w:rPr>
        <w:t>Tâm đường lăn: xanh lá</w:t>
      </w:r>
    </w:p>
    <w:p w14:paraId="00000015">
      <w:pPr>
        <w:numPr>
          <w:ilvl w:val="0"/>
          <w:numId w:val="3"/>
        </w:numPr>
        <w:ind w:left="720" w:hanging="360"/>
        <w:rPr>
          <w:rFonts w:ascii="Be Vietnam Pro" w:hAnsi="Be Vietnam Pro" w:eastAsia="Be Vietnam Pro" w:cs="Be Vietnam Pro"/>
          <w:sz w:val="26"/>
          <w:szCs w:val="26"/>
        </w:rPr>
      </w:pPr>
      <w:r>
        <w:rPr>
          <w:rFonts w:ascii="Be Vietnam Pro" w:hAnsi="Be Vietnam Pro" w:eastAsia="Be Vietnam Pro" w:cs="Be Vietnam Pro"/>
          <w:sz w:val="26"/>
          <w:szCs w:val="26"/>
          <w:rtl w:val="0"/>
        </w:rPr>
        <w:t>Mép đường lăn: xanh dương</w:t>
      </w:r>
    </w:p>
    <w:p w14:paraId="00000016">
      <w:pPr>
        <w:numPr>
          <w:ilvl w:val="0"/>
          <w:numId w:val="3"/>
        </w:numPr>
        <w:ind w:left="720" w:hanging="360"/>
        <w:rPr>
          <w:rFonts w:ascii="Be Vietnam Pro" w:hAnsi="Be Vietnam Pro" w:eastAsia="Be Vietnam Pro" w:cs="Be Vietnam Pro"/>
          <w:sz w:val="26"/>
          <w:szCs w:val="26"/>
        </w:rPr>
      </w:pPr>
      <w:r>
        <w:rPr>
          <w:rFonts w:ascii="Be Vietnam Pro" w:hAnsi="Be Vietnam Pro" w:eastAsia="Be Vietnam Pro" w:cs="Be Vietnam Pro"/>
          <w:sz w:val="26"/>
          <w:szCs w:val="26"/>
          <w:rtl w:val="0"/>
        </w:rPr>
        <w:t>Tâm đường băng: Trắng</w:t>
      </w:r>
    </w:p>
    <w:p w14:paraId="00000017">
      <w:pPr>
        <w:numPr>
          <w:ilvl w:val="0"/>
          <w:numId w:val="3"/>
        </w:numPr>
        <w:ind w:left="720" w:hanging="360"/>
        <w:rPr>
          <w:rFonts w:ascii="Be Vietnam Pro" w:hAnsi="Be Vietnam Pro" w:eastAsia="Be Vietnam Pro" w:cs="Be Vietnam Pro"/>
          <w:sz w:val="26"/>
          <w:szCs w:val="26"/>
        </w:rPr>
      </w:pPr>
      <w:r>
        <w:rPr>
          <w:rFonts w:ascii="Be Vietnam Pro" w:hAnsi="Be Vietnam Pro" w:eastAsia="Be Vietnam Pro" w:cs="Be Vietnam Pro"/>
          <w:sz w:val="26"/>
          <w:szCs w:val="26"/>
          <w:rtl w:val="0"/>
        </w:rPr>
        <w:t>Mép đường băng: Trắng</w:t>
      </w:r>
    </w:p>
    <w:p w14:paraId="00000018">
      <w:pPr>
        <w:numPr>
          <w:ilvl w:val="0"/>
          <w:numId w:val="3"/>
        </w:numPr>
        <w:ind w:left="720" w:hanging="360"/>
        <w:rPr>
          <w:rFonts w:ascii="Be Vietnam Pro" w:hAnsi="Be Vietnam Pro" w:eastAsia="Be Vietnam Pro" w:cs="Be Vietnam Pro"/>
          <w:sz w:val="26"/>
          <w:szCs w:val="26"/>
        </w:rPr>
      </w:pPr>
      <w:r>
        <w:rPr>
          <w:rFonts w:ascii="Be Vietnam Pro" w:hAnsi="Be Vietnam Pro" w:eastAsia="Be Vietnam Pro" w:cs="Be Vietnam Pro"/>
          <w:sz w:val="26"/>
          <w:szCs w:val="26"/>
          <w:rtl w:val="0"/>
        </w:rPr>
        <w:t>Mép Đầu &amp; cuối đường băng: Vàng</w:t>
      </w:r>
    </w:p>
    <w:p w14:paraId="00000019">
      <w:pPr>
        <w:numPr>
          <w:ilvl w:val="0"/>
          <w:numId w:val="3"/>
        </w:numPr>
        <w:ind w:left="720" w:hanging="360"/>
        <w:rPr>
          <w:rFonts w:ascii="Be Vietnam Pro" w:hAnsi="Be Vietnam Pro" w:eastAsia="Be Vietnam Pro" w:cs="Be Vietnam Pro"/>
          <w:sz w:val="26"/>
          <w:szCs w:val="26"/>
        </w:rPr>
      </w:pPr>
      <w:r>
        <w:rPr>
          <w:rFonts w:ascii="Be Vietnam Pro" w:hAnsi="Be Vietnam Pro" w:eastAsia="Be Vietnam Pro" w:cs="Be Vietnam Pro"/>
          <w:sz w:val="26"/>
          <w:szCs w:val="26"/>
          <w:rtl w:val="0"/>
        </w:rPr>
        <w:t>Tâm đầu &amp; cuối đường băng: đỏ</w:t>
      </w:r>
    </w:p>
    <w:p w14:paraId="0000001A">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0513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11"/>
                    <a:srcRect/>
                    <a:stretch>
                      <a:fillRect/>
                    </a:stretch>
                  </pic:blipFill>
                  <pic:spPr>
                    <a:xfrm>
                      <a:off x="0" y="0"/>
                      <a:ext cx="5731200" cy="4051300"/>
                    </a:xfrm>
                    <a:prstGeom prst="rect">
                      <a:avLst/>
                    </a:prstGeom>
                  </pic:spPr>
                </pic:pic>
              </a:graphicData>
            </a:graphic>
          </wp:inline>
        </w:drawing>
      </w:r>
    </w:p>
    <w:p w14:paraId="0000001B">
      <w:pPr>
        <w:numPr>
          <w:ilvl w:val="0"/>
          <w:numId w:val="1"/>
        </w:numPr>
        <w:ind w:left="720" w:hanging="360"/>
        <w:rPr>
          <w:rFonts w:ascii="Be Vietnam Pro" w:hAnsi="Be Vietnam Pro" w:eastAsia="Be Vietnam Pro" w:cs="Be Vietnam Pro"/>
          <w:b/>
          <w:bCs/>
          <w:sz w:val="26"/>
          <w:szCs w:val="26"/>
          <w:highlight w:val="green"/>
        </w:rPr>
      </w:pPr>
      <w:r>
        <w:rPr>
          <w:rFonts w:ascii="Be Vietnam Pro" w:hAnsi="Be Vietnam Pro" w:eastAsia="Be Vietnam Pro" w:cs="Be Vietnam Pro"/>
          <w:b/>
          <w:bCs/>
          <w:sz w:val="26"/>
          <w:szCs w:val="26"/>
          <w:highlight w:val="green"/>
          <w:rtl w:val="0"/>
        </w:rPr>
        <w:t>Cấu hình chuyến bay hiển thị:</w:t>
      </w:r>
    </w:p>
    <w:p w14:paraId="0000001C">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051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2"/>
                    <a:srcRect/>
                    <a:stretch>
                      <a:fillRect/>
                    </a:stretch>
                  </pic:blipFill>
                  <pic:spPr>
                    <a:xfrm>
                      <a:off x="0" y="0"/>
                      <a:ext cx="5731200" cy="4051300"/>
                    </a:xfrm>
                    <a:prstGeom prst="rect">
                      <a:avLst/>
                    </a:prstGeom>
                  </pic:spPr>
                </pic:pic>
              </a:graphicData>
            </a:graphic>
          </wp:inline>
        </w:drawing>
      </w:r>
    </w:p>
    <w:p w14:paraId="0000001D">
      <w:pPr>
        <w:numPr>
          <w:ilvl w:val="0"/>
          <w:numId w:val="1"/>
        </w:numPr>
        <w:ind w:left="720" w:hanging="360"/>
        <w:rPr>
          <w:rFonts w:ascii="Be Vietnam Pro" w:hAnsi="Be Vietnam Pro" w:eastAsia="Be Vietnam Pro" w:cs="Be Vietnam Pro"/>
          <w:b/>
          <w:bCs/>
          <w:sz w:val="26"/>
          <w:szCs w:val="26"/>
          <w:highlight w:val="green"/>
        </w:rPr>
      </w:pPr>
      <w:r>
        <w:rPr>
          <w:rFonts w:ascii="Be Vietnam Pro" w:hAnsi="Be Vietnam Pro" w:eastAsia="Be Vietnam Pro" w:cs="Be Vietnam Pro"/>
          <w:b/>
          <w:bCs/>
          <w:sz w:val="26"/>
          <w:szCs w:val="26"/>
          <w:highlight w:val="green"/>
          <w:rtl w:val="0"/>
        </w:rPr>
        <w:t>Khúc tuyến đường gợi ý tui thấy nó hiện chưa rõ lắm (cái màu xanh dương bị chìm quá)</w:t>
      </w:r>
    </w:p>
    <w:p w14:paraId="0000001E">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0005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5" name="image7.jpg"/>
                    <pic:cNvPicPr preferRelativeResize="0"/>
                  </pic:nvPicPr>
                  <pic:blipFill>
                    <a:blip r:embed="rId13"/>
                    <a:srcRect/>
                    <a:stretch>
                      <a:fillRect/>
                    </a:stretch>
                  </pic:blipFill>
                  <pic:spPr>
                    <a:xfrm>
                      <a:off x="0" y="0"/>
                      <a:ext cx="5731200" cy="4000500"/>
                    </a:xfrm>
                    <a:prstGeom prst="rect">
                      <a:avLst/>
                    </a:prstGeom>
                  </pic:spPr>
                </pic:pic>
              </a:graphicData>
            </a:graphic>
          </wp:inline>
        </w:drawing>
      </w:r>
    </w:p>
    <w:p w14:paraId="0000001F">
      <w:pPr>
        <w:numPr>
          <w:ilvl w:val="0"/>
          <w:numId w:val="1"/>
        </w:numPr>
        <w:ind w:left="720" w:hanging="360"/>
        <w:rPr>
          <w:rFonts w:ascii="Be Vietnam Pro" w:hAnsi="Be Vietnam Pro" w:eastAsia="Be Vietnam Pro" w:cs="Be Vietnam Pro"/>
          <w:b/>
          <w:bCs/>
          <w:sz w:val="26"/>
          <w:szCs w:val="26"/>
          <w:highlight w:val="green"/>
        </w:rPr>
      </w:pPr>
      <w:r>
        <w:rPr>
          <w:rFonts w:ascii="Be Vietnam Pro" w:hAnsi="Be Vietnam Pro" w:eastAsia="Be Vietnam Pro" w:cs="Be Vietnam Pro"/>
          <w:b/>
          <w:bCs/>
          <w:sz w:val="26"/>
          <w:szCs w:val="26"/>
          <w:highlight w:val="green"/>
          <w:rtl w:val="0"/>
        </w:rPr>
        <w:t>Lúc tàu bay chạy nó hiển thị 1 lượt nguyên đường màu xanh lá luôn là Sai, nó phải hiển thị từng đoạn xanh lá, kiểu tàu đi tới đâu thì hiển thị trước mũi tàu bay từng đoạn thôi</w:t>
      </w:r>
    </w:p>
    <w:p w14:paraId="00000020">
      <w:pPr>
        <w:rPr>
          <w:rFonts w:ascii="Be Vietnam Pro" w:hAnsi="Be Vietnam Pro" w:eastAsia="Be Vietnam Pro" w:cs="Be Vietnam Pro"/>
          <w:b/>
          <w:bCs/>
          <w:sz w:val="26"/>
          <w:szCs w:val="26"/>
          <w:highlight w:val="red"/>
        </w:rPr>
      </w:pPr>
      <w:r>
        <w:rPr>
          <w:rFonts w:ascii="Be Vietnam Pro" w:hAnsi="Be Vietnam Pro" w:eastAsia="Be Vietnam Pro" w:cs="Be Vietnam Pro"/>
          <w:b/>
          <w:bCs/>
          <w:sz w:val="26"/>
          <w:szCs w:val="26"/>
          <w:highlight w:val="red"/>
          <w:rtl w:val="0"/>
        </w:rPr>
        <w:t>SAI</w:t>
      </w:r>
    </w:p>
    <w:p w14:paraId="00000021">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40005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4"/>
                    <a:srcRect/>
                    <a:stretch>
                      <a:fillRect/>
                    </a:stretch>
                  </pic:blipFill>
                  <pic:spPr>
                    <a:xfrm>
                      <a:off x="0" y="0"/>
                      <a:ext cx="5731200" cy="4000500"/>
                    </a:xfrm>
                    <a:prstGeom prst="rect">
                      <a:avLst/>
                    </a:prstGeom>
                  </pic:spPr>
                </pic:pic>
              </a:graphicData>
            </a:graphic>
          </wp:inline>
        </w:drawing>
      </w:r>
    </w:p>
    <w:p w14:paraId="00000022">
      <w:pPr>
        <w:rPr>
          <w:rFonts w:ascii="Be Vietnam Pro" w:hAnsi="Be Vietnam Pro" w:eastAsia="Be Vietnam Pro" w:cs="Be Vietnam Pro"/>
          <w:b/>
          <w:bCs/>
          <w:sz w:val="26"/>
          <w:szCs w:val="26"/>
          <w:highlight w:val="cyan"/>
        </w:rPr>
      </w:pPr>
      <w:r>
        <w:rPr>
          <w:rFonts w:ascii="Be Vietnam Pro" w:hAnsi="Be Vietnam Pro" w:eastAsia="Be Vietnam Pro" w:cs="Be Vietnam Pro"/>
          <w:b/>
          <w:bCs/>
          <w:sz w:val="26"/>
          <w:szCs w:val="26"/>
          <w:highlight w:val="cyan"/>
          <w:rtl w:val="0"/>
        </w:rPr>
        <w:t>ĐÚNG</w:t>
      </w:r>
    </w:p>
    <w:p w14:paraId="00000023">
      <w:pPr>
        <w:rPr>
          <w:rFonts w:ascii="Be Vietnam Pro" w:hAnsi="Be Vietnam Pro" w:eastAsia="Be Vietnam Pro" w:cs="Be Vietnam Pro"/>
          <w:b/>
          <w:bCs/>
          <w:sz w:val="26"/>
          <w:szCs w:val="26"/>
        </w:rPr>
      </w:pPr>
      <w:r>
        <w:rPr>
          <w:rFonts w:ascii="Be Vietnam Pro" w:hAnsi="Be Vietnam Pro" w:eastAsia="Be Vietnam Pro" w:cs="Be Vietnam Pro"/>
          <w:b/>
          <w:bCs/>
          <w:sz w:val="26"/>
          <w:szCs w:val="26"/>
        </w:rPr>
        <w:drawing>
          <wp:inline distT="114300" distB="114300" distL="114300" distR="114300">
            <wp:extent cx="5730875" cy="322580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6" name="image4.jpg"/>
                    <pic:cNvPicPr preferRelativeResize="0"/>
                  </pic:nvPicPr>
                  <pic:blipFill>
                    <a:blip r:embed="rId15"/>
                    <a:srcRect/>
                    <a:stretch>
                      <a:fillRect/>
                    </a:stretch>
                  </pic:blipFill>
                  <pic:spPr>
                    <a:xfrm>
                      <a:off x="0" y="0"/>
                      <a:ext cx="5731200" cy="3225800"/>
                    </a:xfrm>
                    <a:prstGeom prst="rect">
                      <a:avLst/>
                    </a:prstGeom>
                  </pic:spPr>
                </pic:pic>
              </a:graphicData>
            </a:graphic>
          </wp:inline>
        </w:drawing>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DC1ECB0-70E1-42B5-BCDB-F93B8D98E5E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61439DF-586E-4748-8F7D-DA705EC9E60F}"/>
  </w:font>
  <w:font w:name="Wingdings">
    <w:panose1 w:val="05000000000000000000"/>
    <w:charset w:val="02"/>
    <w:family w:val="auto"/>
    <w:pitch w:val="default"/>
    <w:sig w:usb0="00000000" w:usb1="00000000" w:usb2="00000000" w:usb3="00000000" w:csb0="80000000" w:csb1="00000000"/>
    <w:embedRegular r:id="rId3" w:fontKey="{ADB3A9A0-3CE9-4DE2-B8A7-5A71AA0AE113}"/>
  </w:font>
  <w:font w:name="Calibri">
    <w:panose1 w:val="020F0502020204030204"/>
    <w:charset w:val="00"/>
    <w:family w:val="swiss"/>
    <w:pitch w:val="default"/>
    <w:sig w:usb0="E4002EFF" w:usb1="C200247B" w:usb2="00000009" w:usb3="00000000" w:csb0="200001FF" w:csb1="00000000"/>
    <w:embedRegular r:id="rId4" w:fontKey="{79CB51F4-65FA-42FC-8247-89675B7ABDB7}"/>
  </w:font>
  <w:font w:name="等线">
    <w:altName w:val="Microsoft YaHei"/>
    <w:panose1 w:val="00000000000000000000"/>
    <w:charset w:val="86"/>
    <w:family w:val="auto"/>
    <w:pitch w:val="default"/>
    <w:sig w:usb0="00000000" w:usb1="00000000" w:usb2="00000000" w:usb3="00000000" w:csb0="00000000" w:csb1="00000000"/>
  </w:font>
  <w:font w:name="Be Vietnam Pr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530C1BDF-16C0-4714-AB56-F462BF4C2D6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CDA02DE"/>
    <w:rsid w:val="503E2F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232</Words>
  <Characters>812</Characters>
  <TotalTime>0</TotalTime>
  <ScaleCrop>false</ScaleCrop>
  <LinksUpToDate>false</LinksUpToDate>
  <CharactersWithSpaces>1027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2026-08-09T15:27:25Z</dcterms:created>
  <dc:creator>Bao</dc:creator>
  <cp:lastModifiedBy>bao le</cp:lastModifiedBy>
  <dcterms:modified xsi:type="dcterms:W3CDTF">2026-08-09T15:27:34Z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8408DEB8FA0842FEB1E9B24CC2050775_13</vt:lpwstr>
  </property>
</Properties>
</file>